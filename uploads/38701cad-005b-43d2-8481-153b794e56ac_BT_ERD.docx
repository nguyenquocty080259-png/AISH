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9DEEE">
      <w:pPr>
        <w:pStyle w:val="2"/>
        <w:rPr>
          <w:rFonts w:hint="default"/>
          <w:color w:val="auto"/>
          <w:lang w:val="vi-VN"/>
        </w:rPr>
      </w:pPr>
      <w:bookmarkStart w:id="0" w:name="_GoBack"/>
      <w:r>
        <w:rPr>
          <w:rFonts w:hint="default" w:ascii="Arial" w:hAnsi="Arial" w:cs="Arial"/>
          <w:color w:val="auto"/>
          <w:lang w:val="vi-VN"/>
        </w:rPr>
        <w:t>Họ và tên: Nguyễn Thị Anh Như</w:t>
      </w:r>
      <w:r>
        <w:rPr>
          <w:rFonts w:hint="default" w:ascii="Arial" w:hAnsi="Arial" w:cs="Arial"/>
          <w:color w:val="auto"/>
          <w:lang w:val="vi-VN"/>
        </w:rPr>
        <w:br w:type="textWrapping"/>
      </w:r>
      <w:r>
        <w:rPr>
          <w:rFonts w:hint="default" w:ascii="Arial" w:hAnsi="Arial" w:cs="Arial"/>
          <w:color w:val="auto"/>
          <w:lang w:val="vi-VN"/>
        </w:rPr>
        <w:t>MSSV:SE193810</w:t>
      </w:r>
      <w:r>
        <w:rPr>
          <w:rFonts w:hint="default" w:ascii="Arial" w:hAnsi="Arial" w:cs="Arial"/>
          <w:color w:val="auto"/>
          <w:lang w:val="vi-VN"/>
        </w:rPr>
        <w:br w:type="textWrapping"/>
      </w:r>
      <w:r>
        <w:rPr>
          <w:rFonts w:hint="default" w:ascii="Arial" w:hAnsi="Arial" w:cs="Arial"/>
          <w:color w:val="auto"/>
          <w:lang w:val="vi-VN"/>
        </w:rPr>
        <w:t>Lớp: SE1919</w:t>
      </w:r>
      <w:r>
        <w:rPr>
          <w:rFonts w:hint="default" w:ascii="Arial" w:hAnsi="Arial" w:cs="Arial"/>
          <w:color w:val="auto"/>
          <w:lang w:val="vi-VN"/>
        </w:rPr>
        <w:br w:type="textWrapping"/>
      </w:r>
      <w:r>
        <w:rPr>
          <w:rFonts w:hint="default" w:ascii="Arial" w:hAnsi="Arial" w:cs="Arial"/>
          <w:color w:val="auto"/>
          <w:lang w:val="vi-VN"/>
        </w:rPr>
        <w:t>Môn: SWR302</w:t>
      </w:r>
    </w:p>
    <w:bookmarkEnd w:id="0"/>
    <w:p w14:paraId="57746CE0">
      <w:pPr>
        <w:pStyle w:val="2"/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</w:rPr>
        <w:t>Lược đồ quan hệ -</w:t>
      </w:r>
      <w:r>
        <w:rPr>
          <w:rFonts w:hint="default" w:ascii="Arial" w:hAnsi="Arial" w:cs="Arial"/>
          <w:lang w:val="vi-VN"/>
        </w:rPr>
        <w:t xml:space="preserve"> BT_ERD</w:t>
      </w:r>
    </w:p>
    <w:p w14:paraId="73DABE7A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485765" cy="2829560"/>
            <wp:effectExtent l="0" t="0" r="635" b="5080"/>
            <wp:docPr id="1" name="Picture 1" descr="Screenshot 2026-06-30 173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30 1737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BE38">
      <w:pPr>
        <w:pStyle w:val="3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Tổng hợp các quan hệ (PK, FK):</w:t>
      </w:r>
    </w:p>
    <w:p w14:paraId="6C1CAE0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QUAN_DOC</w:t>
      </w:r>
    </w:p>
    <w:p w14:paraId="438C6C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ManagerId(PK), HoTen, NgaySinh, GioiTinh, DiaChi, SoDienThoai</w:t>
      </w:r>
    </w:p>
    <w:p w14:paraId="707121F0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PHAN_XUONG</w:t>
      </w:r>
    </w:p>
    <w:p w14:paraId="520F393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PXId(PK), ChucNang, ViTri, ManagerId(FK-&gt;QUAN_DOC.ManagerId)</w:t>
      </w:r>
    </w:p>
    <w:p w14:paraId="0F2AE89F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TO_TRUONG</w:t>
      </w:r>
    </w:p>
    <w:p w14:paraId="28EF37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TTId(PK), HoTen, NgaySinh, GioiTinh, DiaChi, SoDienThoai</w:t>
      </w:r>
    </w:p>
    <w:p w14:paraId="5974B227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CONG_NHAN</w:t>
      </w:r>
    </w:p>
    <w:p w14:paraId="16AB6A8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NVId(PK), HoTen, NgaySinh, GioiTinh, DiaChi, HeSoLuong, MaBaoHiem, PXId(FK-&gt;PHAN_XUONG.PXId), TTId(FK-&gt;TO_TRUONG.TTId)</w:t>
      </w:r>
    </w:p>
    <w:p w14:paraId="53E7C5C4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YEU_CAU_MUA</w:t>
      </w:r>
    </w:p>
    <w:p w14:paraId="438373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SoYC(PK), MoTa, NgayYeuCau, NguoiDuyet, NVId(FK-&gt;CONG_NHAN.NVId)</w:t>
      </w:r>
    </w:p>
    <w:p w14:paraId="0AC13CBC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VAT_TU</w:t>
      </w:r>
    </w:p>
    <w:p w14:paraId="5C703CC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VTId(PK), MoTa, SoLuongCo</w:t>
      </w:r>
    </w:p>
    <w:p w14:paraId="3DEE97E6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CHI_TIET_YEU_CAU</w:t>
      </w:r>
    </w:p>
    <w:p w14:paraId="5BD269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SoYC(PK,FK-&gt;YEU_CAU_MUA.SoYC), VTId(PK,FK-&gt;VAT_TU.VTId), SoLuong, NgayPhaiCo, SoLuongNhan</w:t>
      </w:r>
    </w:p>
    <w:p w14:paraId="07E6281A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NHA_CUNG_CAP</w:t>
      </w:r>
    </w:p>
    <w:p w14:paraId="2E6AD3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SupplierId(PK), TenNCC, DiaChi, SoDienThoai</w:t>
      </w:r>
    </w:p>
    <w:p w14:paraId="6BA43897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DON_DAT_HANG</w:t>
      </w:r>
    </w:p>
    <w:p w14:paraId="05A84FF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SoDH(PK), NgayDat, DiaChiGiao, NgayGiao, TongTien, SoYC(FK-&gt;YEU_CAU_MUA.SoYC), SupplierId(FK-&gt;NHA_CUNG_CAP.SupplierId)</w:t>
      </w:r>
    </w:p>
    <w:p w14:paraId="5EC328FD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CHI_TIET_DON_HANG</w:t>
      </w:r>
    </w:p>
    <w:p w14:paraId="6A50A56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SoDH(PK,FK-&gt;DON_DAT_HANG.SoDH), VTId(PK,FK-&gt;VAT_TU.VTId), SoLuongDat, DonGia</w:t>
      </w:r>
    </w:p>
    <w:p w14:paraId="60C428A8">
      <w:pPr>
        <w:pStyle w:val="3"/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</w:rPr>
        <w:t>Tóm tắt quan hệ</w:t>
      </w:r>
      <w:r>
        <w:rPr>
          <w:rFonts w:hint="default" w:ascii="Arial" w:hAnsi="Arial" w:cs="Arial"/>
          <w:lang w:val="vi-VN"/>
        </w:rPr>
        <w:t>:</w:t>
      </w:r>
    </w:p>
    <w:p w14:paraId="441FE5C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QUAN_DOC 1 - 1 PHAN_XUONG</w:t>
      </w:r>
    </w:p>
    <w:p w14:paraId="796EA41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PHAN_XUONG 1 - N CONG_NHAN</w:t>
      </w:r>
    </w:p>
    <w:p w14:paraId="00D4227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TO_TRUONG 1 - N CONG_NHAN</w:t>
      </w:r>
    </w:p>
    <w:p w14:paraId="72DAC6E9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CONG_NHAN 1 - N YEU_CAU_MUA</w:t>
      </w:r>
    </w:p>
    <w:p w14:paraId="20202C1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YEU_CAU_MUA N - N VAT_TU (qua CHI_TIET_YEU_CAU)</w:t>
      </w:r>
    </w:p>
    <w:p w14:paraId="66D0402A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YEU_CAU_MUA 1 - N DON_DAT_HANG</w:t>
      </w:r>
    </w:p>
    <w:p w14:paraId="51DB3DDA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NHA_CUNG_CAP 1 - N DON_DAT_HANG</w:t>
      </w:r>
    </w:p>
    <w:p w14:paraId="3F28EE1D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DON_DAT_HANG N - N VAT_TU (qua CHI_TIET_DON_HANG)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CE280D"/>
    <w:rsid w:val="27710120"/>
    <w:rsid w:val="316A6723"/>
    <w:rsid w:val="32D1281E"/>
    <w:rsid w:val="665C6DFC"/>
    <w:rsid w:val="675C1E9F"/>
    <w:rsid w:val="6C93117F"/>
    <w:rsid w:val="7A7F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</Words>
  <Characters>1061</Characters>
  <Lines>0</Lines>
  <Paragraphs>0</Paragraphs>
  <TotalTime>2</TotalTime>
  <ScaleCrop>false</ScaleCrop>
  <LinksUpToDate>false</LinksUpToDate>
  <CharactersWithSpaces>1156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Nguyễn Thị Anh Như (SE193</cp:lastModifiedBy>
  <dcterms:modified xsi:type="dcterms:W3CDTF">2026-06-30T10:48:24Z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eyJoZGlkIjoiMTY0ZWY2ZTAzYzIyNjgyNDA1NzAyYmNjZDJmYjgxOGUiLCJ1c2VySWQiOiIxMzkyMTg3OTQyMjgzIn0=</vt:lpwstr>
  </property>
  <property fmtid="{D5CDD505-2E9C-101B-9397-08002B2CF9AE}" pid="3" name="KSOProductBuildVer">
    <vt:lpwstr>1033-12.1.0.26880</vt:lpwstr>
  </property>
  <property fmtid="{D5CDD505-2E9C-101B-9397-08002B2CF9AE}" pid="4" name="ICV">
    <vt:lpwstr>E2CC96EBDF9746C0B38E6EBCD5FFAE50_12</vt:lpwstr>
  </property>
</Properties>
</file>